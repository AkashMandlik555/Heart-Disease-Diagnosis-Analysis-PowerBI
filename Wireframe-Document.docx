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35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-133" w:firstLine="0"/>
        <w:jc w:val="center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  <w:r>
        <w:rPr>
          <w:rFonts w:ascii="Arial" w:hAnsi="Arial" w:eastAsia="Arial" w:cs="Arial"/>
          <w:b/>
          <w:color w:val="C45911"/>
          <w:spacing w:val="0"/>
          <w:position w:val="0"/>
          <w:sz w:val="48"/>
          <w:shd w:val="clear" w:fill="auto"/>
        </w:rPr>
        <w:t>Wireframe Document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68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  <w:r>
        <w:rPr>
          <w:rFonts w:ascii="Arial" w:hAnsi="Arial" w:eastAsia="Arial" w:cs="Arial"/>
          <w:b/>
          <w:color w:val="F4B083"/>
          <w:spacing w:val="0"/>
          <w:position w:val="0"/>
          <w:sz w:val="47"/>
          <w:shd w:val="clear" w:fill="auto"/>
        </w:rPr>
        <w:t>Heart Disease Diagnostic Analysis</w:t>
      </w:r>
    </w:p>
    <w:p>
      <w:pPr>
        <w:spacing w:before="0" w:after="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  <w:t xml:space="preserve">                                                                         </w:t>
      </w:r>
      <w:r>
        <w:pict>
          <v:shape id="rectole0000000000" o:spid="_x0000_s1026" o:spt="75" type="#_x0000_t75" style="height:90pt;width:73.5pt;" o:ole="t" filled="f" o:preferrelative="t" coordsize="21600,21600">
            <v:path/>
            <v:fill on="f" focussize="0,0"/>
            <v:stroke/>
            <v:imagedata r:id="rId5" o:title=""/>
            <o:lock v:ext="edit"/>
            <w10:wrap type="none"/>
            <w10:anchorlock/>
          </v:shape>
          <o:OLEObject Type="Embed" ProgID="StaticMetafile" ShapeID="rectole0000000000" DrawAspect="Content" ObjectID="_1468075725" r:id="rId4">
            <o:LockedField>false</o:LockedField>
          </o:OLEObject>
        </w:pic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2610" w:right="0" w:hanging="261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316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  <w:r>
        <w:rPr>
          <w:rFonts w:ascii="Arial" w:hAnsi="Arial" w:eastAsia="Arial" w:cs="Arial"/>
          <w:b/>
          <w:color w:val="C45911"/>
          <w:spacing w:val="0"/>
          <w:position w:val="0"/>
          <w:sz w:val="28"/>
          <w:shd w:val="clear" w:fill="auto"/>
        </w:rPr>
        <w:t>Revision Number - 1.2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/>
          <w:color w:val="C45911"/>
          <w:spacing w:val="0"/>
          <w:position w:val="0"/>
          <w:sz w:val="28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  <w:t xml:space="preserve">                                               </w:t>
      </w:r>
      <w:r>
        <w:rPr>
          <w:rFonts w:ascii="Arial" w:hAnsi="Arial" w:eastAsia="Arial" w:cs="Arial"/>
          <w:b/>
          <w:color w:val="C45911"/>
          <w:spacing w:val="0"/>
          <w:position w:val="0"/>
          <w:sz w:val="28"/>
          <w:shd w:val="clear" w:fill="auto"/>
        </w:rPr>
        <w:t>Last Date of Revision - 16/12/2022</w:t>
      </w:r>
    </w:p>
    <w:p>
      <w:pPr>
        <w:spacing w:before="0" w:after="0" w:line="240" w:lineRule="auto"/>
        <w:ind w:left="0" w:right="0" w:firstLine="0"/>
        <w:jc w:val="left"/>
        <w:rPr>
          <w:rFonts w:ascii="Arial" w:hAnsi="Arial" w:eastAsia="Arial" w:cs="Arial"/>
          <w:b/>
          <w:color w:val="C45911"/>
          <w:spacing w:val="0"/>
          <w:position w:val="0"/>
          <w:sz w:val="28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0" w:line="240" w:lineRule="auto"/>
        <w:ind w:left="720" w:right="0" w:firstLine="720"/>
        <w:jc w:val="left"/>
        <w:rPr>
          <w:rFonts w:hint="default"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  <w:lang w:val="en-IN"/>
        </w:rPr>
      </w:pPr>
      <w:r>
        <w:rPr>
          <w:rFonts w:ascii="Arial" w:hAnsi="Arial" w:eastAsia="Arial" w:cs="Arial"/>
          <w:b/>
          <w:color w:val="C45911"/>
          <w:spacing w:val="0"/>
          <w:position w:val="0"/>
          <w:sz w:val="28"/>
          <w:shd w:val="clear" w:fill="auto"/>
        </w:rPr>
        <w:t xml:space="preserve">                     </w:t>
      </w:r>
      <w:r>
        <w:rPr>
          <w:rFonts w:hint="default" w:ascii="Arial" w:hAnsi="Arial" w:eastAsia="Arial" w:cs="Arial"/>
          <w:b/>
          <w:color w:val="C45911"/>
          <w:spacing w:val="0"/>
          <w:position w:val="0"/>
          <w:sz w:val="28"/>
          <w:shd w:val="clear" w:fill="auto"/>
          <w:lang w:val="en-IN"/>
        </w:rPr>
        <w:t>Akash Mandlik</w:t>
      </w:r>
      <w:bookmarkStart w:id="0" w:name="_GoBack"/>
      <w:bookmarkEnd w:id="0"/>
    </w:p>
    <w:p>
      <w:pPr>
        <w:spacing w:before="0" w:after="0" w:line="240" w:lineRule="auto"/>
        <w:ind w:left="594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  <w:r>
        <w:rPr>
          <w:rFonts w:ascii="Calibri" w:hAnsi="Calibri" w:eastAsia="Calibri" w:cs="Calibri"/>
          <w:color w:val="FFFFFF"/>
          <w:spacing w:val="0"/>
          <w:position w:val="0"/>
          <w:sz w:val="22"/>
          <w:shd w:val="clear" w:fill="auto"/>
        </w:rPr>
        <w:t>WIREFRAME DOCUMENT DESIGN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9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  <w:r>
        <w:rPr>
          <w:rFonts w:ascii="Arial" w:hAnsi="Arial" w:eastAsia="Arial" w:cs="Arial"/>
          <w:b/>
          <w:color w:val="auto"/>
          <w:spacing w:val="0"/>
          <w:position w:val="0"/>
          <w:sz w:val="32"/>
          <w:shd w:val="clear" w:fill="auto"/>
        </w:rPr>
        <w:t>Document Control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4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tbl>
      <w:tblPr>
        <w:tblStyle w:val="3"/>
        <w:tblW w:w="0" w:type="auto"/>
        <w:tblInd w:w="1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189"/>
        <w:gridCol w:w="2179"/>
        <w:gridCol w:w="2032"/>
        <w:gridCol w:w="1906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2300" w:type="dxa"/>
            <w:tcBorders>
              <w:top w:val="single" w:color="000000" w:sz="0" w:space="0"/>
              <w:left w:val="single" w:color="000000" w:sz="8" w:space="0"/>
              <w:bottom w:val="single" w:color="000000" w:sz="0" w:space="0"/>
              <w:right w:val="single" w:color="000000" w:sz="8" w:space="0"/>
            </w:tcBorders>
            <w:shd w:val="clear" w:color="000000" w:fill="FFFFFF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 w:lineRule="auto"/>
              <w:ind w:left="0" w:right="767" w:firstLine="0"/>
              <w:jc w:val="righ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Arial" w:hAnsi="Arial" w:eastAsia="Arial" w:cs="Arial"/>
                <w:b/>
                <w:color w:val="auto"/>
                <w:spacing w:val="0"/>
                <w:position w:val="0"/>
                <w:sz w:val="24"/>
                <w:shd w:val="clear" w:fill="auto"/>
              </w:rPr>
              <w:t>Date</w:t>
            </w:r>
          </w:p>
        </w:tc>
        <w:tc>
          <w:tcPr>
            <w:tcW w:w="229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8" w:space="0"/>
            </w:tcBorders>
            <w:shd w:val="clear" w:color="000000" w:fill="FFFFFF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 w:lineRule="auto"/>
              <w:ind w:left="0" w:right="587" w:firstLine="0"/>
              <w:jc w:val="righ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Arial" w:hAnsi="Arial" w:eastAsia="Arial" w:cs="Arial"/>
                <w:b/>
                <w:color w:val="auto"/>
                <w:spacing w:val="0"/>
                <w:position w:val="0"/>
                <w:sz w:val="24"/>
                <w:shd w:val="clear" w:fill="auto"/>
              </w:rPr>
              <w:t>Version</w:t>
            </w:r>
          </w:p>
        </w:tc>
        <w:tc>
          <w:tcPr>
            <w:tcW w:w="226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8" w:space="0"/>
            </w:tcBorders>
            <w:shd w:val="clear" w:color="000000" w:fill="FFFFFF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 w:lineRule="auto"/>
              <w:ind w:left="48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Arial" w:hAnsi="Arial" w:eastAsia="Arial" w:cs="Arial"/>
                <w:b/>
                <w:color w:val="auto"/>
                <w:spacing w:val="0"/>
                <w:position w:val="0"/>
                <w:sz w:val="24"/>
                <w:shd w:val="clear" w:fill="auto"/>
              </w:rPr>
              <w:t>Description</w:t>
            </w:r>
          </w:p>
        </w:tc>
        <w:tc>
          <w:tcPr>
            <w:tcW w:w="230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8" w:space="0"/>
            </w:tcBorders>
            <w:shd w:val="clear" w:color="000000" w:fill="FFFFFF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 w:lineRule="auto"/>
              <w:ind w:left="740" w:right="0" w:firstLine="0"/>
              <w:jc w:val="left"/>
              <w:rPr>
                <w:color w:val="auto"/>
                <w:spacing w:val="0"/>
                <w:position w:val="0"/>
                <w:shd w:val="clear" w:fill="auto"/>
              </w:rPr>
            </w:pPr>
            <w:r>
              <w:rPr>
                <w:rFonts w:ascii="Arial" w:hAnsi="Arial" w:eastAsia="Arial" w:cs="Arial"/>
                <w:b/>
                <w:color w:val="auto"/>
                <w:spacing w:val="0"/>
                <w:position w:val="0"/>
                <w:sz w:val="24"/>
                <w:shd w:val="clear" w:fill="auto"/>
              </w:rPr>
              <w:t>Author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2300" w:type="dxa"/>
            <w:tcBorders>
              <w:top w:val="single" w:color="000000" w:sz="0" w:space="0"/>
              <w:left w:val="single" w:color="000000" w:sz="8" w:space="0"/>
              <w:bottom w:val="single" w:color="000000" w:sz="0" w:space="0"/>
              <w:right w:val="single" w:color="000000" w:sz="8" w:space="0"/>
            </w:tcBorders>
            <w:shd w:val="clear" w:color="000000" w:fill="FFFFFF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229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8" w:space="0"/>
            </w:tcBorders>
            <w:shd w:val="clear" w:color="000000" w:fill="FFFFFF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226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8" w:space="0"/>
            </w:tcBorders>
            <w:shd w:val="clear" w:color="000000" w:fill="FFFFFF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230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8" w:space="0"/>
            </w:tcBorders>
            <w:shd w:val="clear" w:color="000000" w:fill="FFFFFF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2300" w:type="dxa"/>
            <w:tcBorders>
              <w:top w:val="single" w:color="000000" w:sz="0" w:space="0"/>
              <w:left w:val="single" w:color="000000" w:sz="8" w:space="0"/>
              <w:bottom w:val="single" w:color="000000" w:sz="0" w:space="0"/>
              <w:right w:val="single" w:color="000000" w:sz="8" w:space="0"/>
            </w:tcBorders>
            <w:shd w:val="clear" w:color="000000" w:fill="FFFFFF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 w:lineRule="auto"/>
              <w:ind w:left="0" w:right="967" w:firstLine="0"/>
              <w:jc w:val="right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Arial" w:hAnsi="Arial" w:eastAsia="Arial" w:cs="Arial"/>
                <w:color w:val="auto"/>
                <w:spacing w:val="0"/>
                <w:position w:val="0"/>
                <w:sz w:val="22"/>
                <w:shd w:val="clear" w:fill="auto"/>
              </w:rPr>
              <w:t xml:space="preserve">  17/12/2022</w:t>
            </w:r>
          </w:p>
        </w:tc>
        <w:tc>
          <w:tcPr>
            <w:tcW w:w="229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8" w:space="0"/>
            </w:tcBorders>
            <w:shd w:val="clear" w:color="000000" w:fill="FFFFFF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 w:lineRule="auto"/>
              <w:ind w:left="0" w:right="1747" w:firstLine="0"/>
              <w:jc w:val="right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Arial" w:hAnsi="Arial" w:eastAsia="Arial" w:cs="Arial"/>
                <w:color w:val="auto"/>
                <w:spacing w:val="0"/>
                <w:position w:val="0"/>
                <w:sz w:val="22"/>
                <w:shd w:val="clear" w:fill="auto"/>
              </w:rPr>
              <w:t>1.0</w:t>
            </w:r>
          </w:p>
        </w:tc>
        <w:tc>
          <w:tcPr>
            <w:tcW w:w="226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8" w:space="0"/>
            </w:tcBorders>
            <w:shd w:val="clear" w:color="000000" w:fill="FFFFFF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 w:lineRule="auto"/>
              <w:ind w:left="100" w:right="0" w:firstLine="0"/>
              <w:jc w:val="left"/>
              <w:rPr>
                <w:color w:val="auto"/>
                <w:spacing w:val="0"/>
                <w:position w:val="0"/>
                <w:sz w:val="22"/>
                <w:shd w:val="clear" w:fill="auto"/>
              </w:rPr>
            </w:pPr>
            <w:r>
              <w:rPr>
                <w:rFonts w:ascii="Arial" w:hAnsi="Arial" w:eastAsia="Arial" w:cs="Arial"/>
                <w:color w:val="auto"/>
                <w:spacing w:val="0"/>
                <w:position w:val="0"/>
                <w:sz w:val="22"/>
                <w:shd w:val="clear" w:fill="auto"/>
              </w:rPr>
              <w:t>low level design</w:t>
            </w:r>
          </w:p>
        </w:tc>
        <w:tc>
          <w:tcPr>
            <w:tcW w:w="230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8" w:space="0"/>
            </w:tcBorders>
            <w:shd w:val="clear" w:color="000000" w:fill="FFFFFF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 w:lineRule="auto"/>
              <w:ind w:left="100" w:right="0" w:firstLine="0"/>
              <w:jc w:val="left"/>
              <w:rPr>
                <w:rFonts w:hint="default"/>
                <w:color w:val="auto"/>
                <w:spacing w:val="0"/>
                <w:position w:val="0"/>
                <w:sz w:val="22"/>
                <w:shd w:val="clear" w:fill="auto"/>
                <w:lang w:val="en-IN"/>
              </w:rPr>
            </w:pPr>
            <w:r>
              <w:rPr>
                <w:rFonts w:ascii="Arial" w:hAnsi="Arial" w:eastAsia="Arial" w:cs="Arial"/>
                <w:color w:val="auto"/>
                <w:spacing w:val="0"/>
                <w:position w:val="0"/>
                <w:sz w:val="22"/>
                <w:shd w:val="clear" w:fill="auto"/>
              </w:rPr>
              <w:t xml:space="preserve">      </w:t>
            </w:r>
            <w:r>
              <w:rPr>
                <w:rFonts w:hint="default" w:ascii="Arial" w:hAnsi="Arial" w:eastAsia="Arial" w:cs="Arial"/>
                <w:color w:val="auto"/>
                <w:spacing w:val="0"/>
                <w:position w:val="0"/>
                <w:sz w:val="22"/>
                <w:shd w:val="clear" w:fill="auto"/>
                <w:lang w:val="en-IN"/>
              </w:rPr>
              <w:t>Akash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0" w:hRule="atLeast"/>
        </w:trPr>
        <w:tc>
          <w:tcPr>
            <w:tcW w:w="2300" w:type="dxa"/>
            <w:tcBorders>
              <w:top w:val="single" w:color="000000" w:sz="0" w:space="0"/>
              <w:left w:val="single" w:color="000000" w:sz="8" w:space="0"/>
              <w:bottom w:val="single" w:color="000000" w:sz="0" w:space="0"/>
              <w:right w:val="single" w:color="000000" w:sz="8" w:space="0"/>
            </w:tcBorders>
            <w:shd w:val="clear" w:color="000000" w:fill="FFFFFF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229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8" w:space="0"/>
            </w:tcBorders>
            <w:shd w:val="clear" w:color="000000" w:fill="FFFFFF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2265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8" w:space="0"/>
            </w:tcBorders>
            <w:shd w:val="clear" w:color="000000" w:fill="FFFFFF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 w:lineRule="auto"/>
              <w:ind w:left="10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  <w:tc>
          <w:tcPr>
            <w:tcW w:w="2300" w:type="dxa"/>
            <w:tcBorders>
              <w:top w:val="single" w:color="000000" w:sz="0" w:space="0"/>
              <w:left w:val="single" w:color="000000" w:sz="0" w:space="0"/>
              <w:bottom w:val="single" w:color="000000" w:sz="0" w:space="0"/>
              <w:right w:val="single" w:color="000000" w:sz="8" w:space="0"/>
            </w:tcBorders>
            <w:shd w:val="clear" w:color="000000" w:fill="FFFFFF"/>
            <w:tcMar>
              <w:left w:w="0" w:type="dxa"/>
              <w:right w:w="0" w:type="dxa"/>
            </w:tcMar>
            <w:vAlign w:val="bottom"/>
          </w:tcPr>
          <w:p>
            <w:pPr>
              <w:spacing w:before="0" w:after="0" w:line="240" w:lineRule="auto"/>
              <w:ind w:left="0" w:right="0" w:firstLine="0"/>
              <w:jc w:val="left"/>
              <w:rPr>
                <w:rFonts w:ascii="Calibri" w:hAnsi="Calibri" w:eastAsia="Calibri" w:cs="Calibri"/>
                <w:color w:val="auto"/>
                <w:spacing w:val="0"/>
                <w:position w:val="0"/>
                <w:sz w:val="22"/>
                <w:shd w:val="clear" w:fill="auto"/>
              </w:rPr>
            </w:pPr>
          </w:p>
        </w:tc>
      </w:tr>
    </w:tbl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81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594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  <w:r>
        <w:rPr>
          <w:rFonts w:ascii="Calibri" w:hAnsi="Calibri" w:eastAsia="Calibri" w:cs="Calibri"/>
          <w:color w:val="FFFFFF"/>
          <w:spacing w:val="0"/>
          <w:position w:val="0"/>
          <w:sz w:val="22"/>
          <w:shd w:val="clear" w:fill="auto"/>
        </w:rPr>
        <w:t>WIREFRAME DOCUMENT DESIGN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309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51" w:lineRule="auto"/>
        <w:ind w:left="0" w:right="920" w:firstLine="0"/>
        <w:jc w:val="left"/>
        <w:rPr>
          <w:rFonts w:ascii="Arial" w:hAnsi="Arial" w:eastAsia="Arial" w:cs="Arial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Arial" w:hAnsi="Arial" w:eastAsia="Arial" w:cs="Arial"/>
          <w:b/>
          <w:color w:val="auto"/>
          <w:spacing w:val="0"/>
          <w:position w:val="0"/>
          <w:sz w:val="28"/>
          <w:shd w:val="clear" w:fill="auto"/>
        </w:rPr>
        <w:t>We Performed Exploratory Data Analysis on Jupyter Notebook and then created a power bi Dashboard.</w:t>
      </w:r>
    </w:p>
    <w:p>
      <w:pPr>
        <w:spacing w:before="0" w:after="0" w:line="251" w:lineRule="auto"/>
        <w:ind w:left="0" w:right="92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numPr>
          <w:ilvl w:val="0"/>
          <w:numId w:val="1"/>
        </w:numPr>
        <w:spacing w:before="0" w:after="0" w:line="240" w:lineRule="auto"/>
        <w:ind w:left="360" w:right="0" w:hanging="360"/>
        <w:jc w:val="left"/>
        <w:rPr>
          <w:rFonts w:ascii="Arial" w:hAnsi="Arial" w:eastAsia="Arial" w:cs="Arial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Arial" w:hAnsi="Arial" w:eastAsia="Arial" w:cs="Arial"/>
          <w:b/>
          <w:color w:val="auto"/>
          <w:spacing w:val="0"/>
          <w:position w:val="0"/>
          <w:sz w:val="22"/>
          <w:shd w:val="clear" w:fill="auto"/>
        </w:rPr>
        <w:t>What Kind of Population do we have?</w:t>
      </w:r>
    </w:p>
    <w:p>
      <w:pPr>
        <w:spacing w:before="0" w:after="0" w:line="240" w:lineRule="auto"/>
        <w:ind w:left="340" w:right="0" w:firstLine="0"/>
        <w:jc w:val="left"/>
        <w:rPr>
          <w:rFonts w:ascii="Arial" w:hAnsi="Arial" w:eastAsia="Arial" w:cs="Arial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40" w:right="0" w:firstLine="0"/>
        <w:jc w:val="left"/>
        <w:rPr>
          <w:rFonts w:ascii="Arial" w:hAnsi="Arial" w:eastAsia="Arial" w:cs="Arial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40" w:right="0" w:firstLine="0"/>
        <w:jc w:val="left"/>
        <w:rPr>
          <w:rFonts w:ascii="Arial" w:hAnsi="Arial" w:eastAsia="Arial" w:cs="Arial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40" w:right="0" w:firstLine="0"/>
        <w:jc w:val="left"/>
        <w:rPr>
          <w:rFonts w:ascii="Arial" w:hAnsi="Arial" w:eastAsia="Arial" w:cs="Arial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40" w:right="0" w:firstLine="0"/>
        <w:jc w:val="left"/>
        <w:rPr>
          <w:rFonts w:ascii="Arial" w:hAnsi="Arial" w:eastAsia="Arial" w:cs="Arial"/>
          <w:b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1" o:spid="_x0000_s1027" o:spt="75" type="#_x0000_t75" style="height:243pt;width:432pt;" o:ole="t" filled="f" o:preferrelative="t" coordsize="21600,21600">
            <v:path/>
            <v:fill on="f" focussize="0,0"/>
            <v:stroke/>
            <v:imagedata r:id="rId7" o:title=""/>
            <o:lock v:ext="edit"/>
            <w10:wrap type="none"/>
            <w10:anchorlock/>
          </v:shape>
          <o:OLEObject Type="Embed" ProgID="StaticMetafile" ShapeID="rectole0000000001" DrawAspect="Content" ObjectID="_1468075726" r:id="rId6">
            <o:LockedField>false</o:LockedField>
          </o:OLEObject>
        </w:pict>
      </w:r>
    </w:p>
    <w:p>
      <w:pPr>
        <w:spacing w:before="0" w:after="0" w:line="240" w:lineRule="auto"/>
        <w:ind w:left="340" w:right="0" w:firstLine="0"/>
        <w:jc w:val="left"/>
        <w:rPr>
          <w:rFonts w:ascii="Arial" w:hAnsi="Arial" w:eastAsia="Arial" w:cs="Arial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40" w:right="0" w:firstLine="0"/>
        <w:jc w:val="left"/>
        <w:rPr>
          <w:rFonts w:ascii="Arial" w:hAnsi="Arial" w:eastAsia="Arial" w:cs="Arial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40" w:right="0" w:firstLine="0"/>
        <w:jc w:val="left"/>
        <w:rPr>
          <w:rFonts w:ascii="Arial" w:hAnsi="Arial" w:eastAsia="Arial" w:cs="Arial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40" w:right="0" w:firstLine="0"/>
        <w:jc w:val="left"/>
        <w:rPr>
          <w:rFonts w:ascii="Arial" w:hAnsi="Arial" w:eastAsia="Arial" w:cs="Arial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40" w:right="0" w:firstLine="0"/>
        <w:jc w:val="left"/>
        <w:rPr>
          <w:rFonts w:ascii="Arial" w:hAnsi="Arial" w:eastAsia="Arial" w:cs="Arial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40" w:right="0" w:firstLine="0"/>
        <w:jc w:val="left"/>
        <w:rPr>
          <w:rFonts w:ascii="Arial" w:hAnsi="Arial" w:eastAsia="Arial" w:cs="Arial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  <w:r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  <w:t xml:space="preserve">       </w:t>
      </w: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2" o:spid="_x0000_s1028" o:spt="75" type="#_x0000_t75" style="height:243pt;width:432pt;" o:ole="t" filled="f" o:preferrelative="t" coordsize="21600,21600">
            <v:path/>
            <v:fill on="f" focussize="0,0"/>
            <v:stroke/>
            <v:imagedata r:id="rId9" o:title=""/>
            <o:lock v:ext="edit"/>
            <w10:wrap type="none"/>
            <w10:anchorlock/>
          </v:shape>
          <o:OLEObject Type="Embed" ProgID="StaticMetafile" ShapeID="rectole0000000002" DrawAspect="Content" ObjectID="_1468075727" r:id="rId8">
            <o:LockedField>false</o:LockedField>
          </o:OLEObject>
        </w:pict>
      </w: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  <w:r>
        <w:pict>
          <v:shape id="rectole0000000003" o:spid="_x0000_s1029" o:spt="75" type="#_x0000_t75" style="height:249.1pt;width:460.8pt;" o:ole="t" filled="f" o:preferrelative="t" coordsize="21600,21600">
            <v:path/>
            <v:fill on="f" focussize="0,0"/>
            <v:stroke/>
            <v:imagedata r:id="rId11" o:title=""/>
            <o:lock v:ext="edit"/>
            <w10:wrap type="none"/>
            <w10:anchorlock/>
          </v:shape>
          <o:OLEObject Type="Embed" ProgID="StaticMetafile" ShapeID="rectole0000000003" DrawAspect="Content" ObjectID="_1468075728" r:id="rId10">
            <o:LockedField>false</o:LockedField>
          </o:OLEObject>
        </w:pict>
      </w:r>
    </w:p>
    <w:p>
      <w:pPr>
        <w:numPr>
          <w:ilvl w:val="0"/>
          <w:numId w:val="2"/>
        </w:numPr>
        <w:tabs>
          <w:tab w:val="left" w:pos="540"/>
        </w:tabs>
        <w:spacing w:before="0" w:after="0" w:line="240" w:lineRule="auto"/>
        <w:ind w:left="540" w:right="0" w:hanging="367"/>
        <w:jc w:val="left"/>
        <w:rPr>
          <w:rFonts w:ascii="Wingdings" w:hAnsi="Wingdings" w:eastAsia="Wingdings" w:cs="Wingdings"/>
          <w:color w:val="FF0000"/>
          <w:spacing w:val="0"/>
          <w:position w:val="0"/>
          <w:sz w:val="44"/>
          <w:shd w:val="clear" w:fill="auto"/>
          <w:vertAlign w:val="superscript"/>
        </w:rPr>
      </w:pPr>
      <w:r>
        <w:rPr>
          <w:rFonts w:ascii="Arial" w:hAnsi="Arial" w:eastAsia="Arial" w:cs="Arial"/>
          <w:color w:val="auto"/>
          <w:spacing w:val="0"/>
          <w:position w:val="0"/>
          <w:sz w:val="22"/>
          <w:shd w:val="clear" w:fill="auto"/>
        </w:rPr>
        <w:t>Males are more prone to heart disease.</w:t>
      </w:r>
    </w:p>
    <w:p>
      <w:pPr>
        <w:spacing w:before="0" w:after="0" w:line="240" w:lineRule="auto"/>
        <w:ind w:left="0" w:right="0" w:firstLine="0"/>
        <w:jc w:val="left"/>
        <w:rPr>
          <w:rFonts w:ascii="Wingdings" w:hAnsi="Wingdings" w:eastAsia="Wingdings" w:cs="Wingdings"/>
          <w:color w:val="FF0000"/>
          <w:spacing w:val="0"/>
          <w:position w:val="0"/>
          <w:sz w:val="44"/>
          <w:shd w:val="clear" w:fill="auto"/>
          <w:vertAlign w:val="superscript"/>
        </w:rPr>
      </w:pPr>
    </w:p>
    <w:p>
      <w:pPr>
        <w:numPr>
          <w:ilvl w:val="0"/>
          <w:numId w:val="3"/>
        </w:numPr>
        <w:tabs>
          <w:tab w:val="left" w:pos="540"/>
        </w:tabs>
        <w:spacing w:before="0" w:after="0" w:line="240" w:lineRule="auto"/>
        <w:ind w:left="540" w:right="0" w:hanging="367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  <w:r>
        <w:rPr>
          <w:rFonts w:ascii="Arial" w:hAnsi="Arial" w:eastAsia="Arial" w:cs="Arial"/>
          <w:color w:val="auto"/>
          <w:spacing w:val="0"/>
          <w:position w:val="0"/>
          <w:sz w:val="21"/>
          <w:shd w:val="clear" w:fill="auto"/>
        </w:rPr>
        <w:t>Elderly Aged People are more prone to heart disease</w:t>
      </w:r>
    </w:p>
    <w:p>
      <w:pPr>
        <w:tabs>
          <w:tab w:val="left" w:pos="540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tabs>
          <w:tab w:val="left" w:pos="540"/>
        </w:tabs>
        <w:spacing w:before="0" w:after="0" w:line="240" w:lineRule="auto"/>
        <w:ind w:left="0" w:right="0" w:firstLine="0"/>
        <w:jc w:val="left"/>
        <w:rPr>
          <w:rFonts w:ascii="Arial" w:hAnsi="Arial" w:eastAsia="Arial" w:cs="Arial"/>
          <w:color w:val="auto"/>
          <w:spacing w:val="0"/>
          <w:position w:val="0"/>
          <w:sz w:val="21"/>
          <w:shd w:val="clear" w:fill="auto"/>
        </w:rPr>
      </w:pPr>
    </w:p>
    <w:p>
      <w:pPr>
        <w:tabs>
          <w:tab w:val="left" w:pos="540"/>
        </w:tabs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720" w:right="0" w:firstLine="0"/>
        <w:jc w:val="left"/>
        <w:rPr>
          <w:rFonts w:ascii="Arial" w:hAnsi="Arial" w:eastAsia="Arial" w:cs="Arial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Arial" w:hAnsi="Arial" w:eastAsia="Arial" w:cs="Arial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4" o:spid="_x0000_s1030" o:spt="75" type="#_x0000_t75" style="height:243pt;width:432pt;" o:ole="t" filled="f" o:preferrelative="t" coordsize="21600,21600">
            <v:path/>
            <v:fill on="f" focussize="0,0"/>
            <v:stroke/>
            <v:imagedata r:id="rId13" o:title=""/>
            <o:lock v:ext="edit"/>
            <w10:wrap type="none"/>
            <w10:anchorlock/>
          </v:shape>
          <o:OLEObject Type="Embed" ProgID="StaticMetafile" ShapeID="rectole0000000004" DrawAspect="Content" ObjectID="_1468075729" r:id="rId12">
            <o:LockedField>false</o:LockedField>
          </o:OLEObject>
        </w:pict>
      </w: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5" o:spid="_x0000_s1031" o:spt="75" type="#_x0000_t75" style="height:243pt;width:432pt;" o:ole="t" filled="f" o:preferrelative="t" coordsize="21600,21600">
            <v:path/>
            <v:fill on="f" focussize="0,0"/>
            <v:stroke/>
            <v:imagedata r:id="rId15" o:title=""/>
            <o:lock v:ext="edit"/>
            <w10:wrap type="none"/>
            <w10:anchorlock/>
          </v:shape>
          <o:OLEObject Type="Embed" ProgID="StaticMetafile" ShapeID="rectole0000000005" DrawAspect="Content" ObjectID="_1468075730" r:id="rId14">
            <o:LockedField>false</o:LockedField>
          </o:OLEObject>
        </w:pict>
      </w: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6" o:spid="_x0000_s1032" o:spt="75" type="#_x0000_t75" style="height:243pt;width:432pt;" o:ole="t" filled="f" o:preferrelative="t" coordsize="21600,21600">
            <v:path/>
            <v:fill on="f" focussize="0,0"/>
            <v:stroke/>
            <v:imagedata r:id="rId17" o:title=""/>
            <o:lock v:ext="edit"/>
            <w10:wrap type="none"/>
            <w10:anchorlock/>
          </v:shape>
          <o:OLEObject Type="Embed" ProgID="StaticMetafile" ShapeID="rectole0000000006" DrawAspect="Content" ObjectID="_1468075731" r:id="rId16">
            <o:LockedField>false</o:LockedField>
          </o:OLEObject>
        </w:pict>
      </w: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7" o:spid="_x0000_s1033" o:spt="75" type="#_x0000_t75" style="height:243pt;width:432pt;" o:ole="t" filled="f" o:preferrelative="t" coordsize="21600,21600">
            <v:path/>
            <v:fill on="f" focussize="0,0"/>
            <v:stroke/>
            <v:imagedata r:id="rId19" o:title=""/>
            <o:lock v:ext="edit"/>
            <w10:wrap type="none"/>
            <w10:anchorlock/>
          </v:shape>
          <o:OLEObject Type="Embed" ProgID="StaticMetafile" ShapeID="rectole0000000007" DrawAspect="Content" ObjectID="_1468075732" r:id="rId18">
            <o:LockedField>false</o:LockedField>
          </o:OLEObject>
        </w:pict>
      </w: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pict>
          <v:shape id="rectole0000000008" o:spid="_x0000_s1034" o:spt="75" type="#_x0000_t75" style="height:243pt;width:432pt;" o:ole="t" filled="f" o:preferrelative="t" coordsize="21600,21600">
            <v:path/>
            <v:fill on="f" focussize="0,0"/>
            <v:stroke/>
            <v:imagedata r:id="rId21" o:title=""/>
            <o:lock v:ext="edit"/>
            <w10:wrap type="none"/>
            <w10:anchorlock/>
          </v:shape>
          <o:OLEObject Type="Embed" ProgID="StaticMetafile" ShapeID="rectole0000000008" DrawAspect="Content" ObjectID="_1468075733" r:id="rId20">
            <o:LockedField>false</o:LockedField>
          </o:OLEObject>
        </w:pict>
      </w: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0" w:line="240" w:lineRule="auto"/>
        <w:ind w:left="36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color w:val="auto"/>
          <w:spacing w:val="0"/>
          <w:position w:val="0"/>
          <w:sz w:val="20"/>
          <w:shd w:val="clear" w:fill="auto"/>
        </w:rPr>
      </w:pPr>
    </w:p>
    <w:p>
      <w:pPr>
        <w:spacing w:before="0" w:after="0" w:line="281" w:lineRule="auto"/>
        <w:ind w:left="0" w:right="0" w:firstLine="0"/>
        <w:jc w:val="left"/>
        <w:rPr>
          <w:rFonts w:ascii="Arial" w:hAnsi="Arial" w:eastAsia="Arial" w:cs="Arial"/>
          <w:color w:val="auto"/>
          <w:spacing w:val="0"/>
          <w:position w:val="0"/>
          <w:sz w:val="22"/>
          <w:shd w:val="clear" w:fill="auto"/>
        </w:rPr>
      </w:pPr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singleLevel"/>
    <w:tmpl w:val="CF092B84"/>
    <w:lvl w:ilvl="0" w:tentative="0">
      <w:start w:val="1"/>
      <w:numFmt w:val="bullet"/>
      <w:lvlText w:val="•"/>
      <w:lvlJc w:val="left"/>
    </w:lvl>
  </w:abstractNum>
  <w:abstractNum w:abstractNumId="1">
    <w:nsid w:val="0053208E"/>
    <w:multiLevelType w:val="singleLevel"/>
    <w:tmpl w:val="0053208E"/>
    <w:lvl w:ilvl="0" w:tentative="0">
      <w:start w:val="1"/>
      <w:numFmt w:val="bullet"/>
      <w:lvlText w:val="•"/>
      <w:lvlJc w:val="left"/>
    </w:lvl>
  </w:abstractNum>
  <w:abstractNum w:abstractNumId="2">
    <w:nsid w:val="59ADCABA"/>
    <w:multiLevelType w:val="singleLevel"/>
    <w:tmpl w:val="59ADCABA"/>
    <w:lvl w:ilvl="0" w:tentative="0">
      <w:start w:val="1"/>
      <w:numFmt w:val="bullet"/>
      <w:lvlText w:val="•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compat>
    <w:splitPgBreakAndParaMark/>
    <w:compatSetting w:name="compatibilityMode" w:uri="http://schemas.microsoft.com/office/word" w:val="12"/>
  </w:compat>
  <w:rsids>
    <w:rsidRoot w:val="00000000"/>
    <w:rsid w:val="15007621"/>
    <w:rsid w:val="23E5035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Office_11.2.0.11537_F1E327BC-269C-435d-A152-05C5408002CA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2023-09-25T08:04:32Z</dcterms:created>
  <dc:creator>asus</dc:creator>
  <cp:lastModifiedBy>WPS_1640437164</cp:lastModifiedBy>
  <dcterms:modified xsi:type="dcterms:W3CDTF">2023-09-25T08:05:41Z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19D4FAC1D7E341C3A00660303ED81D26</vt:lpwstr>
  </property>
</Properties>
</file>